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5BAC6">
      <w:pPr>
        <w:jc w:val="center"/>
        <w:rPr>
          <w:b w:val="0"/>
          <w:bCs/>
          <w:sz w:val="40"/>
        </w:rPr>
      </w:pPr>
      <w:r>
        <w:rPr>
          <w:b w:val="0"/>
          <w:bCs/>
          <w:sz w:val="40"/>
        </w:rPr>
        <w:t>Tecnologías de Bases de Datos I</w:t>
      </w:r>
    </w:p>
    <w:p w14:paraId="5413602D">
      <w:pPr>
        <w:jc w:val="center"/>
        <w:rPr>
          <w:rFonts w:hint="default"/>
          <w:b w:val="0"/>
          <w:bCs/>
          <w:sz w:val="40"/>
          <w:lang w:val="es-ES"/>
        </w:rPr>
      </w:pPr>
      <w:r>
        <w:rPr>
          <w:rFonts w:hint="default"/>
          <w:b w:val="0"/>
          <w:bCs/>
          <w:sz w:val="40"/>
          <w:lang w:val="es-ES"/>
        </w:rPr>
        <w:t>Examen Final</w:t>
      </w:r>
    </w:p>
    <w:p w14:paraId="1E763CCF">
      <w:pPr>
        <w:jc w:val="center"/>
        <w:rPr>
          <w:b w:val="0"/>
          <w:bCs/>
          <w:sz w:val="40"/>
        </w:rPr>
      </w:pPr>
    </w:p>
    <w:p w14:paraId="79E1DDB1">
      <w:pPr>
        <w:jc w:val="center"/>
        <w:rPr>
          <w:b w:val="0"/>
          <w:bCs/>
          <w:sz w:val="40"/>
        </w:rPr>
      </w:pPr>
    </w:p>
    <w:p w14:paraId="00EADD1E">
      <w:pPr>
        <w:jc w:val="center"/>
        <w:rPr>
          <w:b w:val="0"/>
          <w:bCs/>
          <w:sz w:val="40"/>
        </w:rPr>
      </w:pPr>
      <w:r>
        <w:rPr>
          <w:rFonts w:ascii="SimSun" w:hAnsi="SimSun" w:eastAsia="SimSun" w:cs="SimSun"/>
          <w:b w:val="0"/>
          <w:bCs/>
          <w:sz w:val="24"/>
          <w:szCs w:val="24"/>
        </w:rPr>
        <w:drawing>
          <wp:inline distT="0" distB="0" distL="114300" distR="114300">
            <wp:extent cx="4033520" cy="2843530"/>
            <wp:effectExtent l="0" t="0" r="5080" b="13970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843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06A516">
      <w:pPr>
        <w:jc w:val="center"/>
        <w:rPr>
          <w:b w:val="0"/>
          <w:bCs/>
          <w:sz w:val="40"/>
        </w:rPr>
      </w:pPr>
    </w:p>
    <w:p w14:paraId="5B9F5328">
      <w:pPr>
        <w:jc w:val="center"/>
        <w:rPr>
          <w:b w:val="0"/>
          <w:bCs/>
          <w:sz w:val="40"/>
        </w:rPr>
      </w:pPr>
    </w:p>
    <w:p w14:paraId="2B26F0FF">
      <w:pPr>
        <w:jc w:val="center"/>
        <w:rPr>
          <w:b w:val="0"/>
          <w:bCs/>
          <w:sz w:val="40"/>
        </w:rPr>
      </w:pPr>
    </w:p>
    <w:p w14:paraId="04E49B70">
      <w:pPr>
        <w:rPr>
          <w:b w:val="0"/>
          <w:bCs/>
        </w:rPr>
      </w:pPr>
      <w:r>
        <w:rPr>
          <w:b w:val="0"/>
          <w:bCs/>
        </w:rPr>
        <w:br w:type="textWrapping"/>
      </w:r>
    </w:p>
    <w:p w14:paraId="616E4BA6">
      <w:pPr>
        <w:jc w:val="center"/>
        <w:rPr>
          <w:b w:val="0"/>
          <w:bCs/>
        </w:rPr>
      </w:pPr>
      <w:r>
        <w:rPr>
          <w:b w:val="0"/>
          <w:bCs/>
        </w:rPr>
        <w:t>Estudiante: Julio Cesar Argandoña Montero</w:t>
      </w:r>
    </w:p>
    <w:p w14:paraId="4A5676CA">
      <w:pPr>
        <w:jc w:val="center"/>
        <w:rPr>
          <w:b w:val="0"/>
          <w:bCs/>
        </w:rPr>
      </w:pPr>
      <w:r>
        <w:rPr>
          <w:b w:val="0"/>
          <w:bCs/>
        </w:rPr>
        <w:t>Materia: Tecnología de Base de Datos I</w:t>
      </w:r>
    </w:p>
    <w:p w14:paraId="70320980">
      <w:pPr>
        <w:jc w:val="center"/>
        <w:rPr>
          <w:b w:val="0"/>
          <w:bCs/>
        </w:rPr>
      </w:pPr>
      <w:r>
        <w:rPr>
          <w:b w:val="0"/>
          <w:bCs/>
        </w:rPr>
        <w:t>Año: 2026</w:t>
      </w:r>
    </w:p>
    <w:p w14:paraId="06759DE3">
      <w:pPr>
        <w:rPr>
          <w:b w:val="0"/>
          <w:bCs/>
        </w:rPr>
      </w:pPr>
      <w:r>
        <w:rPr>
          <w:b w:val="0"/>
          <w:bCs/>
        </w:rPr>
        <w:br w:type="page"/>
      </w:r>
    </w:p>
    <w:p w14:paraId="1F0FD630">
      <w:pPr>
        <w:numPr>
          <w:ilvl w:val="0"/>
          <w:numId w:val="7"/>
        </w:numPr>
        <w:rPr>
          <w:rFonts w:hint="default"/>
          <w:b/>
          <w:bCs w:val="0"/>
          <w:lang w:val="es-ES"/>
        </w:rPr>
      </w:pPr>
      <w:r>
        <w:rPr>
          <w:rFonts w:hint="default"/>
          <w:b/>
          <w:bCs w:val="0"/>
          <w:lang w:val="es-ES"/>
        </w:rPr>
        <w:t xml:space="preserve">Descripcion </w:t>
      </w:r>
    </w:p>
    <w:p w14:paraId="42CD2AF5">
      <w:pPr>
        <w:numPr>
          <w:numId w:val="0"/>
        </w:numPr>
        <w:rPr>
          <w:rFonts w:hint="default"/>
          <w:b w:val="0"/>
          <w:bCs/>
          <w:lang w:val="es-ES"/>
        </w:rPr>
      </w:pPr>
      <w:r>
        <w:rPr>
          <w:rFonts w:hint="default"/>
          <w:b w:val="0"/>
          <w:bCs/>
          <w:lang w:val="es-ES"/>
        </w:rPr>
        <w:t>Es una base de datos para una escuela solo puede crear 3 tablas que son las que necesito para que este sistema funciones correctamente que serian la tabla de Cursos , Estudiantes y de Inscripciones</w:t>
      </w:r>
    </w:p>
    <w:p w14:paraId="2331A4CE">
      <w:pPr>
        <w:numPr>
          <w:numId w:val="0"/>
        </w:numPr>
        <w:rPr>
          <w:rFonts w:hint="default"/>
          <w:b w:val="0"/>
          <w:bCs/>
          <w:lang w:val="es-ES"/>
        </w:rPr>
      </w:pPr>
    </w:p>
    <w:p w14:paraId="30901E92">
      <w:pPr>
        <w:numPr>
          <w:numId w:val="0"/>
        </w:numPr>
        <w:rPr>
          <w:rFonts w:hint="default"/>
          <w:b w:val="0"/>
          <w:bCs/>
          <w:lang w:val="es-ES"/>
        </w:rPr>
      </w:pPr>
      <w:r>
        <w:rPr>
          <w:rFonts w:hint="default"/>
          <w:b w:val="0"/>
          <w:bCs/>
          <w:lang w:val="es-ES"/>
        </w:rPr>
        <w:t>En la tabla de cursos puse 10 materias las mas troncal o la que me parecieron importantes</w:t>
      </w:r>
    </w:p>
    <w:p w14:paraId="05C01E6C">
      <w:pPr>
        <w:numPr>
          <w:numId w:val="0"/>
        </w:numPr>
      </w:pPr>
      <w:r>
        <w:drawing>
          <wp:inline distT="0" distB="0" distL="114300" distR="114300">
            <wp:extent cx="5485130" cy="3189605"/>
            <wp:effectExtent l="0" t="0" r="1270" b="1079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2AD2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En la tabla de estudiantes agregue nombres al azar para tener algunos datos</w:t>
      </w:r>
    </w:p>
    <w:p w14:paraId="4BA1F86F">
      <w:pPr>
        <w:numPr>
          <w:numId w:val="0"/>
        </w:numPr>
      </w:pPr>
      <w:r>
        <w:drawing>
          <wp:inline distT="0" distB="0" distL="114300" distR="114300">
            <wp:extent cx="5485765" cy="1685290"/>
            <wp:effectExtent l="0" t="0" r="635" b="1016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A6E3">
      <w:pPr>
        <w:numPr>
          <w:numId w:val="0"/>
        </w:numPr>
      </w:pPr>
    </w:p>
    <w:p w14:paraId="05B94439">
      <w:pPr>
        <w:numPr>
          <w:numId w:val="0"/>
        </w:numPr>
      </w:pPr>
    </w:p>
    <w:p w14:paraId="14959B27">
      <w:pPr>
        <w:numPr>
          <w:numId w:val="0"/>
        </w:numPr>
      </w:pPr>
    </w:p>
    <w:p w14:paraId="41D04CDE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En la tabla de Inscripciones se registra la fecha de inscripcion el ID del estudiante y</w:t>
      </w:r>
    </w:p>
    <w:p w14:paraId="1F590106">
      <w:pPr>
        <w:numPr>
          <w:numId w:val="0"/>
        </w:numPr>
      </w:pPr>
      <w:r>
        <w:drawing>
          <wp:inline distT="0" distB="0" distL="114300" distR="114300">
            <wp:extent cx="5485130" cy="1688465"/>
            <wp:effectExtent l="0" t="0" r="1270" b="6985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6B46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 xml:space="preserve">Ahora para el tema de la migracion como la hice la base de datos en en mi SQL server 21 y lo voy a migrar a mi MySql Workbench necesito hacer los siguientes pasos </w:t>
      </w:r>
    </w:p>
    <w:p w14:paraId="5DC59F7B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Entro al  MySql Workbench depliegio la pestaña que dice  database y selecciono la opcion Migration wizard</w:t>
      </w:r>
    </w:p>
    <w:p w14:paraId="7FBB8620">
      <w:pPr>
        <w:numPr>
          <w:numId w:val="0"/>
        </w:numPr>
        <w:rPr>
          <w:highlight w:val="red"/>
        </w:rPr>
      </w:pPr>
      <w:r>
        <w:rPr>
          <w:rFonts w:hint="default"/>
          <w:lang w:val="es-ES"/>
        </w:rPr>
        <w:t xml:space="preserve"> </w:t>
      </w:r>
      <w:r>
        <w:rPr>
          <w:highlight w:val="red"/>
        </w:rPr>
        <w:drawing>
          <wp:inline distT="0" distB="0" distL="114300" distR="114300">
            <wp:extent cx="5955665" cy="3761105"/>
            <wp:effectExtent l="0" t="0" r="6985" b="10795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00F81">
      <w:pPr>
        <w:numPr>
          <w:numId w:val="0"/>
        </w:numPr>
        <w:rPr>
          <w:highlight w:val="red"/>
        </w:rPr>
      </w:pPr>
    </w:p>
    <w:p w14:paraId="7D48BA98">
      <w:pPr>
        <w:numPr>
          <w:numId w:val="0"/>
        </w:numPr>
        <w:rPr>
          <w:highlight w:val="red"/>
        </w:rPr>
      </w:pPr>
    </w:p>
    <w:p w14:paraId="691E5772">
      <w:pPr>
        <w:numPr>
          <w:numId w:val="0"/>
        </w:numPr>
        <w:rPr>
          <w:highlight w:val="red"/>
        </w:rPr>
      </w:pPr>
    </w:p>
    <w:p w14:paraId="3EB3670C">
      <w:pPr>
        <w:numPr>
          <w:numId w:val="0"/>
        </w:numPr>
        <w:rPr>
          <w:rFonts w:hint="default"/>
          <w:highlight w:val="none"/>
          <w:lang w:val="es-ES"/>
        </w:rPr>
      </w:pPr>
      <w:r>
        <w:rPr>
          <w:rFonts w:hint="default"/>
          <w:highlight w:val="none"/>
          <w:lang w:val="es-ES"/>
        </w:rPr>
        <w:t xml:space="preserve">Despues espero que se cargue </w:t>
      </w:r>
    </w:p>
    <w:p w14:paraId="5C85A2E4">
      <w:pPr>
        <w:numPr>
          <w:numId w:val="0"/>
        </w:numPr>
      </w:pPr>
      <w:r>
        <w:drawing>
          <wp:inline distT="0" distB="0" distL="114300" distR="114300">
            <wp:extent cx="5476240" cy="2806700"/>
            <wp:effectExtent l="0" t="0" r="10160" b="1270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E8C7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 xml:space="preserve">Selecciona la base de datos que quiero migrar en este caso seria la que cree escuela , la selecciono y le doy next </w:t>
      </w:r>
    </w:p>
    <w:p w14:paraId="33CFA25C">
      <w:pPr>
        <w:numPr>
          <w:numId w:val="0"/>
        </w:numPr>
      </w:pPr>
      <w:r>
        <w:drawing>
          <wp:inline distT="0" distB="0" distL="114300" distR="114300">
            <wp:extent cx="6064885" cy="3223260"/>
            <wp:effectExtent l="0" t="0" r="12065" b="1524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5100">
      <w:pPr>
        <w:numPr>
          <w:numId w:val="0"/>
        </w:numPr>
      </w:pPr>
    </w:p>
    <w:p w14:paraId="1F31EEC4">
      <w:pPr>
        <w:numPr>
          <w:numId w:val="0"/>
        </w:numPr>
      </w:pPr>
    </w:p>
    <w:p w14:paraId="52F7621F">
      <w:pPr>
        <w:numPr>
          <w:numId w:val="0"/>
        </w:numPr>
      </w:pPr>
    </w:p>
    <w:p w14:paraId="071C4255">
      <w:pPr>
        <w:numPr>
          <w:numId w:val="0"/>
        </w:numPr>
      </w:pPr>
    </w:p>
    <w:p w14:paraId="6A13A822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 xml:space="preserve">Espero que cargue </w:t>
      </w:r>
    </w:p>
    <w:p w14:paraId="1F6FAA8E">
      <w:pPr>
        <w:numPr>
          <w:numId w:val="0"/>
        </w:numPr>
      </w:pPr>
      <w:r>
        <w:drawing>
          <wp:inline distT="0" distB="0" distL="114300" distR="114300">
            <wp:extent cx="5475605" cy="2889250"/>
            <wp:effectExtent l="0" t="0" r="10795" b="635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0C57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 xml:space="preserve">Espero que cargue las tablas en este caso solo pude hacer 3 tablas </w:t>
      </w:r>
    </w:p>
    <w:p w14:paraId="65CB6F77">
      <w:pPr>
        <w:numPr>
          <w:numId w:val="0"/>
        </w:numPr>
      </w:pPr>
      <w:r>
        <w:drawing>
          <wp:inline distT="0" distB="0" distL="114300" distR="114300">
            <wp:extent cx="5765800" cy="3829050"/>
            <wp:effectExtent l="0" t="0" r="6350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3A06">
      <w:pPr>
        <w:numPr>
          <w:numId w:val="0"/>
        </w:numPr>
      </w:pPr>
      <w:r>
        <w:drawing>
          <wp:inline distT="0" distB="0" distL="114300" distR="114300">
            <wp:extent cx="5486400" cy="2559050"/>
            <wp:effectExtent l="0" t="0" r="0" b="12700"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A2A8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Esperamos que se cargue correctamente</w:t>
      </w:r>
    </w:p>
    <w:p w14:paraId="2FAC9DDC">
      <w:pPr>
        <w:numPr>
          <w:numId w:val="0"/>
        </w:numPr>
      </w:pPr>
      <w:r>
        <w:drawing>
          <wp:inline distT="0" distB="0" distL="114300" distR="114300">
            <wp:extent cx="5476240" cy="2832735"/>
            <wp:effectExtent l="0" t="0" r="10160" b="5715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F60D">
      <w:pPr>
        <w:numPr>
          <w:numId w:val="0"/>
        </w:numPr>
      </w:pPr>
    </w:p>
    <w:p w14:paraId="4063C739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PROBLEMAS Y SOLUCIONES AL MIGRAR</w:t>
      </w:r>
    </w:p>
    <w:p w14:paraId="204B595E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El problema que tuve al momento de migrar fue no colocar correctamente el nombre del servidor por eso me salia errores y no me dejaba continuar con el proceso de migracion.</w:t>
      </w:r>
    </w:p>
    <w:p w14:paraId="1FDA9EFB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La solucion para eso me conecte a mi SQL SERVER y me fije el nombre por defecto que viene y ese es el correcto lo copie y lo pegue en el nombre que me pide para migrar.</w:t>
      </w:r>
    </w:p>
    <w:p w14:paraId="304175B8">
      <w:pPr>
        <w:numPr>
          <w:numId w:val="0"/>
        </w:numPr>
        <w:rPr>
          <w:rFonts w:hint="default"/>
          <w:lang w:val="es-ES"/>
        </w:rPr>
      </w:pPr>
    </w:p>
    <w:p w14:paraId="0F2B2211">
      <w:pPr>
        <w:numPr>
          <w:numId w:val="0"/>
        </w:numPr>
        <w:rPr>
          <w:rFonts w:hint="default"/>
          <w:lang w:val="es-ES"/>
        </w:rPr>
      </w:pPr>
    </w:p>
    <w:p w14:paraId="4CE44F64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En esta parte erra mi error lo ponia con nombre diferente</w:t>
      </w:r>
    </w:p>
    <w:p w14:paraId="352F2224">
      <w:pPr>
        <w:numPr>
          <w:numId w:val="0"/>
        </w:numPr>
      </w:pPr>
      <w:r>
        <w:drawing>
          <wp:inline distT="0" distB="0" distL="114300" distR="114300">
            <wp:extent cx="5480685" cy="3359785"/>
            <wp:effectExtent l="0" t="0" r="5715" b="12065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8684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Ahora el examen pide crear un repositorio de github</w:t>
      </w:r>
    </w:p>
    <w:p w14:paraId="5D20F681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Para eso me voy a mi cuenta principal y le doy en la opcion crear nuevo repositorio</w:t>
      </w:r>
    </w:p>
    <w:p w14:paraId="110F92D3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Y pongo un nombre que no haya usado antes en este caso puse examen finaltw1</w:t>
      </w:r>
    </w:p>
    <w:p w14:paraId="4A872657">
      <w:pPr>
        <w:numPr>
          <w:numId w:val="0"/>
        </w:numPr>
      </w:pPr>
      <w:r>
        <w:drawing>
          <wp:inline distT="0" distB="0" distL="114300" distR="114300">
            <wp:extent cx="5486400" cy="2665095"/>
            <wp:effectExtent l="0" t="0" r="0" b="1905"/>
            <wp:docPr id="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A1C3">
      <w:pPr>
        <w:numPr>
          <w:numId w:val="0"/>
        </w:numPr>
        <w:rPr>
          <w:rFonts w:hint="default"/>
          <w:lang w:val="es-ES"/>
        </w:rPr>
      </w:pPr>
      <w:r>
        <w:rPr>
          <w:rFonts w:hint="default"/>
          <w:lang w:val="es-ES"/>
        </w:rPr>
        <w:t>Lo que voy a subir en este caso seria el este documento word por eso lo voy a guardar en una carpeta. El link del repositorio https://github.com/Julio-Cesar-Argandona/examenfinatw1.git</w:t>
      </w:r>
      <w:bookmarkStart w:id="0" w:name="_GoBack"/>
      <w:bookmarkEnd w:id="0"/>
    </w:p>
    <w:p w14:paraId="483A51CD">
      <w:pPr>
        <w:numPr>
          <w:numId w:val="0"/>
        </w:numPr>
        <w:rPr>
          <w:rFonts w:hint="default"/>
          <w:lang w:val="es-ES"/>
        </w:rPr>
      </w:pPr>
    </w:p>
    <w:p w14:paraId="0E96CDAE">
      <w:pPr>
        <w:numPr>
          <w:numId w:val="0"/>
        </w:numPr>
        <w:rPr>
          <w:rFonts w:hint="default"/>
          <w:lang w:val="es-E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1BA772"/>
    <w:multiLevelType w:val="singleLevel"/>
    <w:tmpl w:val="F81BA77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35461B"/>
    <w:rsid w:val="53254B9B"/>
    <w:rsid w:val="73DC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JULIO CESAR</cp:lastModifiedBy>
  <dcterms:modified xsi:type="dcterms:W3CDTF">2026-04-07T00:59:41Z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F5393BED75314734AB7FC5CFDF8AFE94_13</vt:lpwstr>
  </property>
</Properties>
</file>